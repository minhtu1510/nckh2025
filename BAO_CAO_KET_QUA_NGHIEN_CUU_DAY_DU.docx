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E68" w:rsidRDefault="00D57E68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57E68">
        <w:rPr>
          <w:rFonts w:ascii="Times New Roman" w:hAnsi="Times New Roman" w:cs="Times New Roman"/>
          <w:color w:val="auto"/>
          <w:sz w:val="24"/>
          <w:szCs w:val="24"/>
        </w:rPr>
        <w:t xml:space="preserve">BÁO CÁO KẾT QUẢ NGHIÊN CỨU </w:t>
      </w:r>
      <w:bookmarkStart w:id="0" w:name="_GoBack"/>
      <w:bookmarkEnd w:id="0"/>
    </w:p>
    <w:p w:rsidR="00B41D9E" w:rsidRPr="00445B71" w:rsidRDefault="00E2091B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Đánh giá Đ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ộ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ữ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c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ủ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a 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IDS Trư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Các Lo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Công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TÓM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Ắ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Nghiên c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u này đánh giá toàn di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và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5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máy (MLP, SVM, RF, KNN, CNN) trong h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 xml:space="preserve">ng Intrusion Detection </w:t>
      </w:r>
      <w:r w:rsidRPr="00445B71">
        <w:rPr>
          <w:rFonts w:ascii="Times New Roman" w:hAnsi="Times New Roman" w:cs="Times New Roman"/>
          <w:sz w:val="24"/>
          <w:szCs w:val="24"/>
        </w:rPr>
        <w:t>System (IDS) khi đ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i m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hai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chính: Data Poisoning (v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4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m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c khác nhau: 5%, 10%, 15%, 50%) và GAN Adversarial Attack. K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CNN và KNN có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cao nh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t, trong khi RF d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t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n thương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adversarial sample</w:t>
      </w:r>
      <w:r w:rsidRPr="00445B71">
        <w:rPr>
          <w:rFonts w:ascii="Times New Roman" w:hAnsi="Times New Roman" w:cs="Times New Roman"/>
          <w:sz w:val="24"/>
          <w:szCs w:val="24"/>
        </w:rPr>
        <w:t>s. Nghiên c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u cung c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 khuy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ngh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c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a ch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n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phù h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p cho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>ng k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>ch b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 tri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>n khai.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1. M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TIÊU NGHIÊN C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Ứ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U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Nghiên c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u này nh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m đánh giá toàn di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và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(robustness)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mô hình Intrusion Detection System (IDS) khi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i m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các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khác nhau trên t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CIC-ToN-IoT.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1.1. M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tiêu c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ể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1. Đánh giá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5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máy (MLP, SVM, RF, KNN, CNN) trên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ch (baseline)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2. Phân tích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ng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Data Poisoning (label flipp</w:t>
      </w:r>
      <w:r w:rsidRPr="00445B71">
        <w:rPr>
          <w:rFonts w:ascii="Times New Roman" w:hAnsi="Times New Roman" w:cs="Times New Roman"/>
          <w:sz w:val="24"/>
          <w:szCs w:val="24"/>
        </w:rPr>
        <w:t>ing)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4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khác nhau (5%,10%, 15%, 50%) đ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xâm nh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3. Đánh giá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phòng th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 xml:space="preserve">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mô hình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adversarial samples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o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GAN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4. So sánh và xác đ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>nh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có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cao nh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>ng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5. Phâ</w:t>
      </w:r>
      <w:r w:rsidRPr="00445B71">
        <w:rPr>
          <w:rFonts w:ascii="Times New Roman" w:hAnsi="Times New Roman" w:cs="Times New Roman"/>
          <w:sz w:val="24"/>
          <w:szCs w:val="24"/>
        </w:rPr>
        <w:t>n tích m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i quan h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gi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a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poisoning và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suy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</w:t>
      </w:r>
    </w:p>
    <w:p w:rsidR="00B41D9E" w:rsidRPr="00445B71" w:rsidRDefault="00E2091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6. Đưa ra khuy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ngh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a ch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n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phù h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p cho các k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>ch b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 tri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>n khai th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2.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HO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CH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2.1. Dataset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S</w:t>
      </w:r>
      <w:r w:rsidRPr="00445B71">
        <w:rPr>
          <w:rFonts w:ascii="Times New Roman" w:hAnsi="Times New Roman" w:cs="Times New Roman"/>
          <w:sz w:val="24"/>
          <w:szCs w:val="24"/>
        </w:rPr>
        <w:t>ử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>ng t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CIC-ToN-IoT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400,000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cân b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ng: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Benign: 200,000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(150,000 train + 50,000 test)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lastRenderedPageBreak/>
        <w:t>Malicious: 200,000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(150,000 train + 50,000 test)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Phân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nh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phân: 0 (Benign) và 1 (Malicious)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Preprocessing: StandardScaler normalization, feature selection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2.2. Các thu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toán đánh giá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MLP (Multi-L</w:t>
      </w:r>
      <w:r w:rsidRPr="00445B71">
        <w:rPr>
          <w:rFonts w:ascii="Times New Roman" w:hAnsi="Times New Roman" w:cs="Times New Roman"/>
          <w:sz w:val="24"/>
          <w:szCs w:val="24"/>
        </w:rPr>
        <w:t>ayer Perceptron) - M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ng neural đa t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ng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3 hidden layers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SVM (Support Vector Machine) - Kernel RBF, C=1.0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RF (Random Forest) - 100 trees, max_depth=10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KNN (K-Nearest Neighbors) - K=5, distance metric=Euclidean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CNN (Convolutional Neural Network) - 3 conv </w:t>
      </w:r>
      <w:r w:rsidRPr="00445B71">
        <w:rPr>
          <w:rFonts w:ascii="Times New Roman" w:hAnsi="Times New Roman" w:cs="Times New Roman"/>
          <w:sz w:val="24"/>
          <w:szCs w:val="24"/>
        </w:rPr>
        <w:t>layers + 2 dense layers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2.3.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ho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ch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</w:t>
      </w:r>
    </w:p>
    <w:p w:rsidR="00B41D9E" w:rsidRPr="00445B71" w:rsidRDefault="00E2091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Th</w:t>
      </w:r>
      <w:r w:rsidRPr="00445B71">
        <w:rPr>
          <w:rFonts w:ascii="Times New Roman" w:hAnsi="Times New Roman" w:cs="Times New Roman"/>
          <w:b/>
          <w:sz w:val="24"/>
          <w:szCs w:val="24"/>
        </w:rPr>
        <w:t>ự</w:t>
      </w:r>
      <w:r w:rsidRPr="00445B71">
        <w:rPr>
          <w:rFonts w:ascii="Times New Roman" w:hAnsi="Times New Roman" w:cs="Times New Roman"/>
          <w:b/>
          <w:sz w:val="24"/>
          <w:szCs w:val="24"/>
        </w:rPr>
        <w:t>c nghi</w:t>
      </w:r>
      <w:r w:rsidRPr="00445B71">
        <w:rPr>
          <w:rFonts w:ascii="Times New Roman" w:hAnsi="Times New Roman" w:cs="Times New Roman"/>
          <w:b/>
          <w:sz w:val="24"/>
          <w:szCs w:val="24"/>
        </w:rPr>
        <w:t>ệ</w:t>
      </w:r>
      <w:r w:rsidRPr="00445B71">
        <w:rPr>
          <w:rFonts w:ascii="Times New Roman" w:hAnsi="Times New Roman" w:cs="Times New Roman"/>
          <w:b/>
          <w:sz w:val="24"/>
          <w:szCs w:val="24"/>
        </w:rPr>
        <w:t>m 1: Baseline Evaluation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Đánh giá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cơ b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mô hình trên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ch đ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thi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l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baseline performance.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mô hình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train và test trên clean data.</w:t>
      </w:r>
    </w:p>
    <w:p w:rsidR="00B41D9E" w:rsidRPr="00445B71" w:rsidRDefault="00E2091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Th</w:t>
      </w:r>
      <w:r w:rsidRPr="00445B71">
        <w:rPr>
          <w:rFonts w:ascii="Times New Roman" w:hAnsi="Times New Roman" w:cs="Times New Roman"/>
          <w:b/>
          <w:sz w:val="24"/>
          <w:szCs w:val="24"/>
        </w:rPr>
        <w:t>ự</w:t>
      </w:r>
      <w:r w:rsidRPr="00445B71">
        <w:rPr>
          <w:rFonts w:ascii="Times New Roman" w:hAnsi="Times New Roman" w:cs="Times New Roman"/>
          <w:b/>
          <w:sz w:val="24"/>
          <w:szCs w:val="24"/>
        </w:rPr>
        <w:t>c nghi</w:t>
      </w:r>
      <w:r w:rsidRPr="00445B71">
        <w:rPr>
          <w:rFonts w:ascii="Times New Roman" w:hAnsi="Times New Roman" w:cs="Times New Roman"/>
          <w:b/>
          <w:sz w:val="24"/>
          <w:szCs w:val="24"/>
        </w:rPr>
        <w:t>ệ</w:t>
      </w:r>
      <w:r w:rsidRPr="00445B71">
        <w:rPr>
          <w:rFonts w:ascii="Times New Roman" w:hAnsi="Times New Roman" w:cs="Times New Roman"/>
          <w:b/>
          <w:sz w:val="24"/>
          <w:szCs w:val="24"/>
        </w:rPr>
        <w:t>m 2: Data Poiso</w:t>
      </w:r>
      <w:r w:rsidRPr="00445B71">
        <w:rPr>
          <w:rFonts w:ascii="Times New Roman" w:hAnsi="Times New Roman" w:cs="Times New Roman"/>
          <w:b/>
          <w:sz w:val="24"/>
          <w:szCs w:val="24"/>
        </w:rPr>
        <w:t>ning Attack (Label Flipping)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Đánh giá robustness khi training data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m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c b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 label flipping attack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4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: 5%, 10%, 15%, và 50%. 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Cơ ch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 xml:space="preserve">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công: Đ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o ngư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ng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nhiên nhãn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malicious samples trong training set (t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malicious [1] → benig</w:t>
      </w:r>
      <w:r w:rsidRPr="00445B71">
        <w:rPr>
          <w:rFonts w:ascii="Times New Roman" w:hAnsi="Times New Roman" w:cs="Times New Roman"/>
          <w:sz w:val="24"/>
          <w:szCs w:val="24"/>
        </w:rPr>
        <w:t>n [0]), làm cho mô hình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sai pattern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công. T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test v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n gi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nguyên clean đ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giá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th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.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Ví d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>: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poisoning 10%, có 15,000 malicious samples (10%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150k)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i nhãn thành benign trong quá trình training, khi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mô hình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"đánh l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>a" r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 các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này là an toàn.</w:t>
      </w:r>
    </w:p>
    <w:p w:rsidR="00B41D9E" w:rsidRPr="00445B71" w:rsidRDefault="00E2091B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Th</w:t>
      </w:r>
      <w:r w:rsidRPr="00445B71">
        <w:rPr>
          <w:rFonts w:ascii="Times New Roman" w:hAnsi="Times New Roman" w:cs="Times New Roman"/>
          <w:b/>
          <w:sz w:val="24"/>
          <w:szCs w:val="24"/>
        </w:rPr>
        <w:t>ự</w:t>
      </w:r>
      <w:r w:rsidRPr="00445B71">
        <w:rPr>
          <w:rFonts w:ascii="Times New Roman" w:hAnsi="Times New Roman" w:cs="Times New Roman"/>
          <w:b/>
          <w:sz w:val="24"/>
          <w:szCs w:val="24"/>
        </w:rPr>
        <w:t>c nghi</w:t>
      </w:r>
      <w:r w:rsidRPr="00445B71">
        <w:rPr>
          <w:rFonts w:ascii="Times New Roman" w:hAnsi="Times New Roman" w:cs="Times New Roman"/>
          <w:b/>
          <w:sz w:val="24"/>
          <w:szCs w:val="24"/>
        </w:rPr>
        <w:t>ệ</w:t>
      </w:r>
      <w:r w:rsidRPr="00445B71">
        <w:rPr>
          <w:rFonts w:ascii="Times New Roman" w:hAnsi="Times New Roman" w:cs="Times New Roman"/>
          <w:b/>
          <w:sz w:val="24"/>
          <w:szCs w:val="24"/>
        </w:rPr>
        <w:t>m 3: GAN Adversarial Attack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Đánh giá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adversarial samples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o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GAN. Mô hình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train trên clean data nhưng test trên t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có 50% benign samples và 50%</w:t>
      </w:r>
      <w:r w:rsidRPr="00445B71">
        <w:rPr>
          <w:rFonts w:ascii="Times New Roman" w:hAnsi="Times New Roman" w:cs="Times New Roman"/>
          <w:sz w:val="24"/>
          <w:szCs w:val="24"/>
        </w:rPr>
        <w:t xml:space="preserve"> adversarial samples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o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GAN.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2.4. Metrics đánh giá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Accuracy: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đoán đúng t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ng th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Precision: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đoán positives đúng trong t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ng s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đoán positives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Recall: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trong t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ng s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 xml:space="preserve"> samples th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s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 xml:space="preserve"> là positives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F1-Score: Trun</w:t>
      </w:r>
      <w:r w:rsidRPr="00445B71">
        <w:rPr>
          <w:rFonts w:ascii="Times New Roman" w:hAnsi="Times New Roman" w:cs="Times New Roman"/>
          <w:sz w:val="24"/>
          <w:szCs w:val="24"/>
        </w:rPr>
        <w:t>g bình đi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hòa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Precision và Recall</w:t>
      </w:r>
    </w:p>
    <w:p w:rsidR="00B41D9E" w:rsidRPr="00445B71" w:rsidRDefault="00E209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Training Time: Th</w:t>
      </w:r>
      <w:r w:rsidRPr="00445B71">
        <w:rPr>
          <w:rFonts w:ascii="Times New Roman" w:hAnsi="Times New Roman" w:cs="Times New Roman"/>
          <w:sz w:val="24"/>
          <w:szCs w:val="24"/>
        </w:rPr>
        <w:t>ờ</w:t>
      </w:r>
      <w:r w:rsidRPr="00445B71">
        <w:rPr>
          <w:rFonts w:ascii="Times New Roman" w:hAnsi="Times New Roman" w:cs="Times New Roman"/>
          <w:sz w:val="24"/>
          <w:szCs w:val="24"/>
        </w:rPr>
        <w:t>i gian hu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luy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mô hình (giây)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</w:p>
    <w:p w:rsidR="00B41D9E" w:rsidRPr="00445B71" w:rsidRDefault="00E2091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lastRenderedPageBreak/>
        <w:t>3.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3.1.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 1: Baseline Performance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K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giá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5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trên clean data: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1: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Baseline (Clean Data)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0.9831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0.9990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0.9736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0.9859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0.9934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0.9935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0.9918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0.9991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Nh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xét: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đ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 xml:space="preserve">t F1-Score cao </w:t>
      </w:r>
      <w:r w:rsidRPr="00445B71">
        <w:rPr>
          <w:rFonts w:ascii="Times New Roman" w:hAnsi="Times New Roman" w:cs="Times New Roman"/>
          <w:sz w:val="24"/>
          <w:szCs w:val="24"/>
        </w:rPr>
        <w:t>nh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t: RF (0.9935),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cân b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 xu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s</w:t>
      </w:r>
      <w:r w:rsidRPr="00445B71">
        <w:rPr>
          <w:rFonts w:ascii="Times New Roman" w:hAnsi="Times New Roman" w:cs="Times New Roman"/>
          <w:sz w:val="24"/>
          <w:szCs w:val="24"/>
        </w:rPr>
        <w:t>ắ</w:t>
      </w:r>
      <w:r w:rsidRPr="00445B71">
        <w:rPr>
          <w:rFonts w:ascii="Times New Roman" w:hAnsi="Times New Roman" w:cs="Times New Roman"/>
          <w:sz w:val="24"/>
          <w:szCs w:val="24"/>
        </w:rPr>
        <w:t>c gi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a Precision và Recall.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5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đ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đ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t Accuracy &gt; 0.98, F1-Score &gt; 0.98, ch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ng t</w:t>
      </w:r>
      <w:r w:rsidRPr="00445B71">
        <w:rPr>
          <w:rFonts w:ascii="Times New Roman" w:hAnsi="Times New Roman" w:cs="Times New Roman"/>
          <w:sz w:val="24"/>
          <w:szCs w:val="24"/>
        </w:rPr>
        <w:t>ỏ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 xml:space="preserve"> li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CIC-ToN-IoT r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phù h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p cho bài toán phân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nh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phân IDS.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lastRenderedPageBreak/>
        <w:t>3.2.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 2: Data Poison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ing Attack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Trong th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nghi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m này, chúng tôi đánh giá robustness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các mô hình khi training data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m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c b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 cách đ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o ngư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nhãn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malicious samples (t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label=1 sang label=0).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2.0: S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lư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samples 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ị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poisoned theo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ỷ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Malicious b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i nhãn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Benign (clean)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Malicious còn l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ng train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7,500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142,500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135,000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22,500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127,500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75,000</w:t>
            </w:r>
          </w:p>
        </w:tc>
        <w:tc>
          <w:tcPr>
            <w:tcW w:w="1728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Lưu ý: Các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malicious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i nhãn s</w:t>
      </w:r>
      <w:r w:rsidRPr="00445B71">
        <w:rPr>
          <w:rFonts w:ascii="Times New Roman" w:hAnsi="Times New Roman" w:cs="Times New Roman"/>
          <w:sz w:val="24"/>
          <w:szCs w:val="24"/>
        </w:rPr>
        <w:t>ẽ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mô hình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 xml:space="preserve">c là </w:t>
      </w:r>
      <w:r w:rsidRPr="00445B71">
        <w:rPr>
          <w:rFonts w:ascii="Times New Roman" w:hAnsi="Times New Roman" w:cs="Times New Roman"/>
          <w:sz w:val="24"/>
          <w:szCs w:val="24"/>
        </w:rPr>
        <w:t>benign, gây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u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 xml:space="preserve">n trong quá trình training và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ng đ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công.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K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giá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các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poisoning khác nhau: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2.1: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Data Poisoning 5%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0.9834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0.9543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0.9758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0.9920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0.9961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0.9920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0.9848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0.9953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0.9797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0.9891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2.2: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Data Poisoning 10%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0.9821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0.9746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0.9531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0.9752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0.9933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0.9775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0.9814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0.9805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2.3: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Data Poisoning 15%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0.9828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0.9908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0.9741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0.9523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0.9983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0.9748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0.9850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0.9643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0.9612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0.9677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0.9644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0.9879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0.9772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0.9991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0.9880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2.10: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Data Poisoning 50%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0.5075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0.7004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0.0263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0.0507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0.3406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0.3357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0.3256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0.3306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0.4987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0.4984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0.5002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0.5002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0.4996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0.4999</w:t>
            </w:r>
          </w:p>
        </w:tc>
      </w:tr>
      <w:tr w:rsidR="00445B71" w:rsidRPr="00445B71" w:rsidTr="00B41D9E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0.5000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0.5000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0.6667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Phân tích so sánh: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2.5: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p F1-Score theo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ỷ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poisoning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0.507</w:t>
            </w:r>
            <w:r w:rsidRPr="00445B7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0.9748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0.3306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0.9935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0.9920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0.4984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0.9644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0.4999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0.6667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Nh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xét:</w:t>
      </w:r>
    </w:p>
    <w:p w:rsidR="00B41D9E" w:rsidRPr="00445B71" w:rsidRDefault="00E2091B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Cơ ch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công: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Label flipping attack đ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o ngư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nhãn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malicious samples trong training set, khi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mô hình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sai r</w:t>
      </w:r>
      <w:r w:rsidRPr="00445B71">
        <w:rPr>
          <w:rFonts w:ascii="Times New Roman" w:hAnsi="Times New Roman" w:cs="Times New Roman"/>
          <w:sz w:val="24"/>
          <w:szCs w:val="24"/>
        </w:rPr>
        <w:t>ằ</w:t>
      </w:r>
      <w:r w:rsidRPr="00445B71">
        <w:rPr>
          <w:rFonts w:ascii="Times New Roman" w:hAnsi="Times New Roman" w:cs="Times New Roman"/>
          <w:sz w:val="24"/>
          <w:szCs w:val="24"/>
        </w:rPr>
        <w:t>ng các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này là benign.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Ví d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>: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poisoning 10%, có 15,000 malicious samples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gán nhãn sai thành benign. Đi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này tương đương train set có 165,000 "benign" (150k th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+</w:t>
      </w:r>
      <w:r w:rsidRPr="00445B71">
        <w:rPr>
          <w:rFonts w:ascii="Times New Roman" w:hAnsi="Times New Roman" w:cs="Times New Roman"/>
          <w:sz w:val="24"/>
          <w:szCs w:val="24"/>
        </w:rPr>
        <w:t xml:space="preserve"> 15k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) và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135,000 malicious.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Mô hình s</w:t>
      </w:r>
      <w:r w:rsidRPr="00445B71">
        <w:rPr>
          <w:rFonts w:ascii="Times New Roman" w:hAnsi="Times New Roman" w:cs="Times New Roman"/>
          <w:sz w:val="24"/>
          <w:szCs w:val="24"/>
        </w:rPr>
        <w:t>ẽ</w:t>
      </w:r>
      <w:r w:rsidRPr="00445B71">
        <w:rPr>
          <w:rFonts w:ascii="Times New Roman" w:hAnsi="Times New Roman" w:cs="Times New Roman"/>
          <w:sz w:val="24"/>
          <w:szCs w:val="24"/>
        </w:rPr>
        <w:t xml:space="preserve">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các pattern c</w:t>
      </w:r>
      <w:r w:rsidRPr="00445B71">
        <w:rPr>
          <w:rFonts w:ascii="Times New Roman" w:hAnsi="Times New Roman" w:cs="Times New Roman"/>
          <w:sz w:val="24"/>
          <w:szCs w:val="24"/>
        </w:rPr>
        <w:t>ủ</w:t>
      </w:r>
      <w:r w:rsidRPr="00445B71">
        <w:rPr>
          <w:rFonts w:ascii="Times New Roman" w:hAnsi="Times New Roman" w:cs="Times New Roman"/>
          <w:sz w:val="24"/>
          <w:szCs w:val="24"/>
        </w:rPr>
        <w:t>a malicious samples là an toàn, d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n đ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các m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 tương t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 xml:space="preserve"> trong t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p test.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Phân tích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poisoning 5-15%, h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u 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các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v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n duy trì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u </w:t>
      </w:r>
      <w:r w:rsidRPr="00445B71">
        <w:rPr>
          <w:rFonts w:ascii="Times New Roman" w:hAnsi="Times New Roman" w:cs="Times New Roman"/>
          <w:sz w:val="24"/>
          <w:szCs w:val="24"/>
        </w:rPr>
        <w:t>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cao (F1-Score &gt; 0.97),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ch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ng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u t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t khi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poisoning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MLP và CNN (deep learning) th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robustness xu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s</w:t>
      </w:r>
      <w:r w:rsidRPr="00445B71">
        <w:rPr>
          <w:rFonts w:ascii="Times New Roman" w:hAnsi="Times New Roman" w:cs="Times New Roman"/>
          <w:sz w:val="24"/>
          <w:szCs w:val="24"/>
        </w:rPr>
        <w:t>ắ</w:t>
      </w:r>
      <w:r w:rsidRPr="00445B71">
        <w:rPr>
          <w:rFonts w:ascii="Times New Roman" w:hAnsi="Times New Roman" w:cs="Times New Roman"/>
          <w:sz w:val="24"/>
          <w:szCs w:val="24"/>
        </w:rPr>
        <w:t>c,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F1-Score g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n như không đ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 xml:space="preserve">i 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poisoning 5-15% (F1 ~ 0.99).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RF và KNN cũng r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poisoning</w:t>
      </w:r>
      <w:r w:rsidRPr="00445B71">
        <w:rPr>
          <w:rFonts w:ascii="Times New Roman" w:hAnsi="Times New Roman" w:cs="Times New Roman"/>
          <w:sz w:val="24"/>
          <w:szCs w:val="24"/>
        </w:rPr>
        <w:t xml:space="preserve">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p,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nh</w:t>
      </w:r>
      <w:r w:rsidRPr="00445B71">
        <w:rPr>
          <w:rFonts w:ascii="Times New Roman" w:hAnsi="Times New Roman" w:cs="Times New Roman"/>
          <w:sz w:val="24"/>
          <w:szCs w:val="24"/>
        </w:rPr>
        <w:t>ẹ</w:t>
      </w:r>
      <w:r w:rsidRPr="00445B71">
        <w:rPr>
          <w:rFonts w:ascii="Times New Roman" w:hAnsi="Times New Roman" w:cs="Times New Roman"/>
          <w:sz w:val="24"/>
          <w:szCs w:val="24"/>
        </w:rPr>
        <w:t xml:space="preserve"> khi poisoning tăng lên.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lastRenderedPageBreak/>
        <w:t>• T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poisoning 50% (c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đoan),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các mô hình đ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suy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nghiêm tr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ng: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  - MLP: F1-Score = 0.0507 (gi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94.0%)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  - SVM: F1-Score = 0.3306 (gi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65.5%)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  - RF: F1-Score = 0.4984 (gi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49.5%)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  - KNN:</w:t>
      </w:r>
      <w:r w:rsidRPr="00445B71">
        <w:rPr>
          <w:rFonts w:ascii="Times New Roman" w:hAnsi="Times New Roman" w:cs="Times New Roman"/>
          <w:sz w:val="24"/>
          <w:szCs w:val="24"/>
        </w:rPr>
        <w:t xml:space="preserve"> F1-Score = 0.4999 (gi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49.2%)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  - CNN: F1-Score = 0.6667 (gi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32.4%)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50% poisoning, h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u 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mô hình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ng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u nhiên (~0.50 F1-Score), ch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ng t</w:t>
      </w:r>
      <w:r w:rsidRPr="00445B71">
        <w:rPr>
          <w:rFonts w:ascii="Times New Roman" w:hAnsi="Times New Roman" w:cs="Times New Roman"/>
          <w:sz w:val="24"/>
          <w:szCs w:val="24"/>
        </w:rPr>
        <w:t>ỏ</w:t>
      </w:r>
      <w:r w:rsidRPr="00445B71">
        <w:rPr>
          <w:rFonts w:ascii="Times New Roman" w:hAnsi="Times New Roman" w:cs="Times New Roman"/>
          <w:sz w:val="24"/>
          <w:szCs w:val="24"/>
        </w:rPr>
        <w:t xml:space="preserve"> label flipping attack có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cao khi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nhi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>m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c l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lastRenderedPageBreak/>
        <w:t>3.3.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 3: GAN Ad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versarial Attack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K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giá khi test trên adversarial samples t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 xml:space="preserve"> GAN: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3: K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GAN Adversarial Attack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t toán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0.9162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0.9795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0.8502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0.9103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0.8962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0.9680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0.8194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0.8875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0.6190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0.9571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0.2491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0.3953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0.9516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0.9842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0.9179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0.9499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0.9846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0.9824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0.9868</w:t>
            </w:r>
          </w:p>
        </w:tc>
        <w:tc>
          <w:tcPr>
            <w:tcW w:w="1440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0.9846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Nh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 xét:</w:t>
      </w:r>
    </w:p>
    <w:p w:rsidR="00B41D9E" w:rsidRPr="00445B71" w:rsidRDefault="00E2091B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So sánh v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i Baseline: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MLP: F1-Score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8.07% (0.9910 → 0.9103), Accuracy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7.47%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SVM: F1-Score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9.84% (0.9859 → 0.8875), Accuracy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8.95%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• RF: F1-Score </w:t>
      </w:r>
      <w:r w:rsidRPr="00445B71">
        <w:rPr>
          <w:rFonts w:ascii="Times New Roman" w:hAnsi="Times New Roman" w:cs="Times New Roman"/>
          <w:sz w:val="24"/>
          <w:szCs w:val="24"/>
        </w:rPr>
        <w:t>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59.82% (0.9935 → 0.3953), Accuracy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37.44%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KNN: F1-Score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4.19% (0.9918 → 0.9499), Accuracy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4.02%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CNN: F1-Score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0.58% (0.9904 → 0.9846), Accuracy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0.57%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Phân tích chi ti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t: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CNN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 vư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t tr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i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F1-Score =</w:t>
      </w:r>
      <w:r w:rsidRPr="00445B71">
        <w:rPr>
          <w:rFonts w:ascii="Times New Roman" w:hAnsi="Times New Roman" w:cs="Times New Roman"/>
          <w:sz w:val="24"/>
          <w:szCs w:val="24"/>
        </w:rPr>
        <w:t xml:space="preserve"> 0.9846,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~1.5% so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baseline. Đi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này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ki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trúc deep learning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convolutional layers có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h</w:t>
      </w:r>
      <w:r w:rsidRPr="00445B71">
        <w:rPr>
          <w:rFonts w:ascii="Times New Roman" w:hAnsi="Times New Roman" w:cs="Times New Roman"/>
          <w:sz w:val="24"/>
          <w:szCs w:val="24"/>
        </w:rPr>
        <w:t>ọ</w:t>
      </w:r>
      <w:r w:rsidRPr="00445B71">
        <w:rPr>
          <w:rFonts w:ascii="Times New Roman" w:hAnsi="Times New Roman" w:cs="Times New Roman"/>
          <w:sz w:val="24"/>
          <w:szCs w:val="24"/>
        </w:rPr>
        <w:t>c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 các đ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c trưng robust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adversarial perturbations.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KNN cũng th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robustness t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t (F1-Score = 0.9499,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~4.2%), nh</w:t>
      </w:r>
      <w:r w:rsidRPr="00445B71">
        <w:rPr>
          <w:rFonts w:ascii="Times New Roman" w:hAnsi="Times New Roman" w:cs="Times New Roman"/>
          <w:sz w:val="24"/>
          <w:szCs w:val="24"/>
        </w:rPr>
        <w:t>ờ</w:t>
      </w:r>
      <w:r w:rsidRPr="00445B71">
        <w:rPr>
          <w:rFonts w:ascii="Times New Roman" w:hAnsi="Times New Roman" w:cs="Times New Roman"/>
          <w:sz w:val="24"/>
          <w:szCs w:val="24"/>
        </w:rPr>
        <w:t xml:space="preserve"> c</w:t>
      </w:r>
      <w:r w:rsidRPr="00445B71">
        <w:rPr>
          <w:rFonts w:ascii="Times New Roman" w:hAnsi="Times New Roman" w:cs="Times New Roman"/>
          <w:sz w:val="24"/>
          <w:szCs w:val="24"/>
        </w:rPr>
        <w:t>ơ ch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 xml:space="preserve"> so sánh kho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ng cách tr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ti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p không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ng nhi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b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i small perturbations.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MLP có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suy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trung bình (F1-Score = 0.9103,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~8.1%), v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n duy trì kh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năng phát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n 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ch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 nh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n đư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c.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SVM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ng đáng k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(F1-Score = 0.8875, </w:t>
      </w:r>
      <w:r w:rsidRPr="00445B71">
        <w:rPr>
          <w:rFonts w:ascii="Times New Roman" w:hAnsi="Times New Roman" w:cs="Times New Roman"/>
          <w:sz w:val="24"/>
          <w:szCs w:val="24"/>
        </w:rPr>
        <w:t>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~10.5%),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decision boundary 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a trên kernel RBF khá nh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y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adversarial samples.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• RF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ng n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ng n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 xml:space="preserve"> nh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(F1-Score = 0.3953,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~60%),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Recall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xu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ng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~0.25. Đi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này cho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y decision trees ensemble d</w:t>
      </w:r>
      <w:r w:rsidRPr="00445B71">
        <w:rPr>
          <w:rFonts w:ascii="Times New Roman" w:hAnsi="Times New Roman" w:cs="Times New Roman"/>
          <w:sz w:val="24"/>
          <w:szCs w:val="24"/>
        </w:rPr>
        <w:t>ễ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l</w:t>
      </w:r>
      <w:r w:rsidRPr="00445B71">
        <w:rPr>
          <w:rFonts w:ascii="Times New Roman" w:hAnsi="Times New Roman" w:cs="Times New Roman"/>
          <w:sz w:val="24"/>
          <w:szCs w:val="24"/>
        </w:rPr>
        <w:t>ừ</w:t>
      </w:r>
      <w:r w:rsidRPr="00445B71">
        <w:rPr>
          <w:rFonts w:ascii="Times New Roman" w:hAnsi="Times New Roman" w:cs="Times New Roman"/>
          <w:sz w:val="24"/>
          <w:szCs w:val="24"/>
        </w:rPr>
        <w:t>a b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i </w:t>
      </w:r>
      <w:r w:rsidRPr="00445B71">
        <w:rPr>
          <w:rFonts w:ascii="Times New Roman" w:hAnsi="Times New Roman" w:cs="Times New Roman"/>
          <w:sz w:val="24"/>
          <w:szCs w:val="24"/>
        </w:rPr>
        <w:t>adversarial perturbations do 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a vào hard splitting rules.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</w:p>
    <w:p w:rsidR="00B41D9E" w:rsidRPr="00445B71" w:rsidRDefault="00E2091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lastRenderedPageBreak/>
        <w:t>4. SO SÁNH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QUAN</w:t>
      </w: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4.1. 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t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p 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u su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ấ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t</w:t>
      </w:r>
    </w:p>
    <w:p w:rsidR="00B41D9E" w:rsidRPr="00445B71" w:rsidRDefault="00E2091B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4: So sánh F1-Score qua các th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m</w:t>
      </w:r>
    </w:p>
    <w:tbl>
      <w:tblPr>
        <w:tblStyle w:val="LightGrid-Accent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45B71" w:rsidRPr="00445B71" w:rsidTr="00B41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Poison 5%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Poison 10%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Poison 15%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Poison 50%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GAN Attack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0.9908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0.507</w:t>
            </w:r>
            <w:r w:rsidRPr="00445B7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0.9103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0.9859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0.9758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0.9752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0.9748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0.3306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0.8875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0.9935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0.9920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0.9850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0.4984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0.3953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0.9918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0.9814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0.9644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0.4999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0.9499</w:t>
            </w:r>
          </w:p>
        </w:tc>
      </w:tr>
      <w:tr w:rsidR="00445B71" w:rsidRPr="00445B71" w:rsidTr="00B41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B41D9E" w:rsidRPr="00445B71" w:rsidRDefault="00E20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0.9904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0.9891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0.9893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0.9880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0.6667</w:t>
            </w:r>
          </w:p>
        </w:tc>
        <w:tc>
          <w:tcPr>
            <w:tcW w:w="1234" w:type="dxa"/>
          </w:tcPr>
          <w:p w:rsidR="00B41D9E" w:rsidRPr="00445B71" w:rsidRDefault="00E2091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5B71">
              <w:rPr>
                <w:rFonts w:ascii="Times New Roman" w:hAnsi="Times New Roman" w:cs="Times New Roman"/>
                <w:sz w:val="24"/>
                <w:szCs w:val="24"/>
              </w:rPr>
              <w:t>0.9846</w:t>
            </w:r>
          </w:p>
        </w:tc>
      </w:tr>
    </w:tbl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45B71">
        <w:rPr>
          <w:rFonts w:ascii="Times New Roman" w:hAnsi="Times New Roman" w:cs="Times New Roman"/>
          <w:color w:val="auto"/>
          <w:sz w:val="24"/>
          <w:szCs w:val="24"/>
        </w:rPr>
        <w:t>4.2. X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p h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445B71">
        <w:rPr>
          <w:rFonts w:ascii="Times New Roman" w:hAnsi="Times New Roman" w:cs="Times New Roman"/>
          <w:color w:val="auto"/>
          <w:sz w:val="24"/>
          <w:szCs w:val="24"/>
        </w:rPr>
        <w:t>ng robustness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D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a trên k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t</w:t>
      </w:r>
      <w:r w:rsidRPr="00445B71">
        <w:rPr>
          <w:rFonts w:ascii="Times New Roman" w:hAnsi="Times New Roman" w:cs="Times New Roman"/>
          <w:sz w:val="24"/>
          <w:szCs w:val="24"/>
        </w:rPr>
        <w:t>ổ</w:t>
      </w:r>
      <w:r w:rsidRPr="00445B71">
        <w:rPr>
          <w:rFonts w:ascii="Times New Roman" w:hAnsi="Times New Roman" w:cs="Times New Roman"/>
          <w:sz w:val="24"/>
          <w:szCs w:val="24"/>
        </w:rPr>
        <w:t>ng</w:t>
      </w:r>
      <w:r w:rsidRPr="00445B71">
        <w:rPr>
          <w:rFonts w:ascii="Times New Roman" w:hAnsi="Times New Roman" w:cs="Times New Roman"/>
          <w:sz w:val="24"/>
          <w:szCs w:val="24"/>
        </w:rPr>
        <w:t xml:space="preserve"> h</w:t>
      </w:r>
      <w:r w:rsidRPr="00445B71">
        <w:rPr>
          <w:rFonts w:ascii="Times New Roman" w:hAnsi="Times New Roman" w:cs="Times New Roman"/>
          <w:sz w:val="24"/>
          <w:szCs w:val="24"/>
        </w:rPr>
        <w:t>ợ</w:t>
      </w:r>
      <w:r w:rsidRPr="00445B71">
        <w:rPr>
          <w:rFonts w:ascii="Times New Roman" w:hAnsi="Times New Roman" w:cs="Times New Roman"/>
          <w:sz w:val="24"/>
          <w:szCs w:val="24"/>
        </w:rPr>
        <w:t>p, x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p h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ng các thu</w:t>
      </w:r>
      <w:r w:rsidRPr="00445B71">
        <w:rPr>
          <w:rFonts w:ascii="Times New Roman" w:hAnsi="Times New Roman" w:cs="Times New Roman"/>
          <w:sz w:val="24"/>
          <w:szCs w:val="24"/>
        </w:rPr>
        <w:t>ậ</w:t>
      </w:r>
      <w:r w:rsidRPr="00445B71">
        <w:rPr>
          <w:rFonts w:ascii="Times New Roman" w:hAnsi="Times New Roman" w:cs="Times New Roman"/>
          <w:sz w:val="24"/>
          <w:szCs w:val="24"/>
        </w:rPr>
        <w:t>t toán theo đ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n v</w:t>
      </w:r>
      <w:r w:rsidRPr="00445B71">
        <w:rPr>
          <w:rFonts w:ascii="Times New Roman" w:hAnsi="Times New Roman" w:cs="Times New Roman"/>
          <w:sz w:val="24"/>
          <w:szCs w:val="24"/>
        </w:rPr>
        <w:t>ữ</w:t>
      </w:r>
      <w:r w:rsidRPr="00445B71">
        <w:rPr>
          <w:rFonts w:ascii="Times New Roman" w:hAnsi="Times New Roman" w:cs="Times New Roman"/>
          <w:sz w:val="24"/>
          <w:szCs w:val="24"/>
        </w:rPr>
        <w:t>ng:</w:t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1. CNN</w:t>
      </w:r>
      <w:r w:rsidRPr="00445B71">
        <w:rPr>
          <w:rFonts w:ascii="Times New Roman" w:hAnsi="Times New Roman" w:cs="Times New Roman"/>
          <w:sz w:val="24"/>
          <w:szCs w:val="24"/>
        </w:rPr>
        <w:t>: Robustness xu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s</w:t>
      </w:r>
      <w:r w:rsidRPr="00445B71">
        <w:rPr>
          <w:rFonts w:ascii="Times New Roman" w:hAnsi="Times New Roman" w:cs="Times New Roman"/>
          <w:sz w:val="24"/>
          <w:szCs w:val="24"/>
        </w:rPr>
        <w:t>ắ</w:t>
      </w:r>
      <w:r w:rsidRPr="00445B71">
        <w:rPr>
          <w:rFonts w:ascii="Times New Roman" w:hAnsi="Times New Roman" w:cs="Times New Roman"/>
          <w:sz w:val="24"/>
          <w:szCs w:val="24"/>
        </w:rPr>
        <w:t>c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Data Poisoning (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p-trung bình) và GAN Attack. Duy trì F1-Score &gt; 0.98 trong h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u 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t các tình hu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ng.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2. KNN</w:t>
      </w:r>
      <w:r w:rsidRPr="00445B71">
        <w:rPr>
          <w:rFonts w:ascii="Times New Roman" w:hAnsi="Times New Roman" w:cs="Times New Roman"/>
          <w:sz w:val="24"/>
          <w:szCs w:val="24"/>
        </w:rPr>
        <w:t>: Robustness t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hai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công. Đ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c bi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t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</w:t>
      </w:r>
      <w:r w:rsidRPr="00445B71">
        <w:rPr>
          <w:rFonts w:ascii="Times New Roman" w:hAnsi="Times New Roman" w:cs="Times New Roman"/>
          <w:sz w:val="24"/>
          <w:szCs w:val="24"/>
        </w:rPr>
        <w:t xml:space="preserve"> qu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GAN Attack nh</w:t>
      </w:r>
      <w:r w:rsidRPr="00445B71">
        <w:rPr>
          <w:rFonts w:ascii="Times New Roman" w:hAnsi="Times New Roman" w:cs="Times New Roman"/>
          <w:sz w:val="24"/>
          <w:szCs w:val="24"/>
        </w:rPr>
        <w:t>ờ</w:t>
      </w:r>
      <w:r w:rsidRPr="00445B71">
        <w:rPr>
          <w:rFonts w:ascii="Times New Roman" w:hAnsi="Times New Roman" w:cs="Times New Roman"/>
          <w:sz w:val="24"/>
          <w:szCs w:val="24"/>
        </w:rPr>
        <w:t xml:space="preserve"> cơ ch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 xml:space="preserve"> distance-based classification.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3. MLP</w:t>
      </w:r>
      <w:r w:rsidRPr="00445B71">
        <w:rPr>
          <w:rFonts w:ascii="Times New Roman" w:hAnsi="Times New Roman" w:cs="Times New Roman"/>
          <w:sz w:val="24"/>
          <w:szCs w:val="24"/>
        </w:rPr>
        <w:t>: Robustness t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Data Poisoning nhưng có xu hư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ng gi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m nhi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>u hơn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Adversarial samples. C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n thêm adversarial training đ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i thi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4. SVM</w:t>
      </w:r>
      <w:r w:rsidRPr="00445B71">
        <w:rPr>
          <w:rFonts w:ascii="Times New Roman" w:hAnsi="Times New Roman" w:cs="Times New Roman"/>
          <w:sz w:val="24"/>
          <w:szCs w:val="24"/>
        </w:rPr>
        <w:t>: Robustness trung bình. B</w:t>
      </w:r>
      <w:r w:rsidRPr="00445B71">
        <w:rPr>
          <w:rFonts w:ascii="Times New Roman" w:hAnsi="Times New Roman" w:cs="Times New Roman"/>
          <w:sz w:val="24"/>
          <w:szCs w:val="24"/>
        </w:rPr>
        <w:t>ị</w:t>
      </w:r>
      <w:r w:rsidRPr="00445B71">
        <w:rPr>
          <w:rFonts w:ascii="Times New Roman" w:hAnsi="Times New Roman" w:cs="Times New Roman"/>
          <w:sz w:val="24"/>
          <w:szCs w:val="24"/>
        </w:rPr>
        <w:t xml:space="preserve"> 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>nh hư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ng </w:t>
      </w:r>
      <w:r w:rsidRPr="00445B71">
        <w:rPr>
          <w:rFonts w:ascii="Times New Roman" w:hAnsi="Times New Roman" w:cs="Times New Roman"/>
          <w:sz w:val="24"/>
          <w:szCs w:val="24"/>
        </w:rPr>
        <w:t>đáng k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b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>i c</w:t>
      </w:r>
      <w:r w:rsidRPr="00445B71">
        <w:rPr>
          <w:rFonts w:ascii="Times New Roman" w:hAnsi="Times New Roman" w:cs="Times New Roman"/>
          <w:sz w:val="24"/>
          <w:szCs w:val="24"/>
        </w:rPr>
        <w:t>ả</w:t>
      </w:r>
      <w:r w:rsidRPr="00445B71">
        <w:rPr>
          <w:rFonts w:ascii="Times New Roman" w:hAnsi="Times New Roman" w:cs="Times New Roman"/>
          <w:sz w:val="24"/>
          <w:szCs w:val="24"/>
        </w:rPr>
        <w:t xml:space="preserve"> hai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t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n công, đ</w:t>
      </w:r>
      <w:r w:rsidRPr="00445B71">
        <w:rPr>
          <w:rFonts w:ascii="Times New Roman" w:hAnsi="Times New Roman" w:cs="Times New Roman"/>
          <w:sz w:val="24"/>
          <w:szCs w:val="24"/>
        </w:rPr>
        <w:t>ặ</w:t>
      </w:r>
      <w:r w:rsidRPr="00445B71">
        <w:rPr>
          <w:rFonts w:ascii="Times New Roman" w:hAnsi="Times New Roman" w:cs="Times New Roman"/>
          <w:sz w:val="24"/>
          <w:szCs w:val="24"/>
        </w:rPr>
        <w:t>c bi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poisoning t</w:t>
      </w:r>
      <w:r w:rsidRPr="00445B71">
        <w:rPr>
          <w:rFonts w:ascii="Times New Roman" w:hAnsi="Times New Roman" w:cs="Times New Roman"/>
          <w:sz w:val="24"/>
          <w:szCs w:val="24"/>
        </w:rPr>
        <w:t>ỷ</w:t>
      </w:r>
      <w:r w:rsidRPr="00445B71">
        <w:rPr>
          <w:rFonts w:ascii="Times New Roman" w:hAnsi="Times New Roman" w:cs="Times New Roman"/>
          <w:sz w:val="24"/>
          <w:szCs w:val="24"/>
        </w:rPr>
        <w:t xml:space="preserve"> l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 xml:space="preserve"> cao.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b/>
          <w:sz w:val="24"/>
          <w:szCs w:val="24"/>
        </w:rPr>
        <w:t>5. RF</w:t>
      </w:r>
      <w:r w:rsidRPr="00445B71">
        <w:rPr>
          <w:rFonts w:ascii="Times New Roman" w:hAnsi="Times New Roman" w:cs="Times New Roman"/>
          <w:sz w:val="24"/>
          <w:szCs w:val="24"/>
        </w:rPr>
        <w:t>: Robustness y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u nh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trư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c GAN Attack. Tuy nhiên, v</w:t>
      </w:r>
      <w:r w:rsidRPr="00445B71">
        <w:rPr>
          <w:rFonts w:ascii="Times New Roman" w:hAnsi="Times New Roman" w:cs="Times New Roman"/>
          <w:sz w:val="24"/>
          <w:szCs w:val="24"/>
        </w:rPr>
        <w:t>ẫ</w:t>
      </w:r>
      <w:r w:rsidRPr="00445B71">
        <w:rPr>
          <w:rFonts w:ascii="Times New Roman" w:hAnsi="Times New Roman" w:cs="Times New Roman"/>
          <w:sz w:val="24"/>
          <w:szCs w:val="24"/>
        </w:rPr>
        <w:t>n duy trì 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u su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t t</w:t>
      </w:r>
      <w:r w:rsidRPr="00445B71">
        <w:rPr>
          <w:rFonts w:ascii="Times New Roman" w:hAnsi="Times New Roman" w:cs="Times New Roman"/>
          <w:sz w:val="24"/>
          <w:szCs w:val="24"/>
        </w:rPr>
        <w:t>ố</w:t>
      </w:r>
      <w:r w:rsidRPr="00445B71">
        <w:rPr>
          <w:rFonts w:ascii="Times New Roman" w:hAnsi="Times New Roman" w:cs="Times New Roman"/>
          <w:sz w:val="24"/>
          <w:szCs w:val="24"/>
        </w:rPr>
        <w:t>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 xml:space="preserve">i Data Poisoning 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 m</w:t>
      </w:r>
      <w:r w:rsidRPr="00445B71">
        <w:rPr>
          <w:rFonts w:ascii="Times New Roman" w:hAnsi="Times New Roman" w:cs="Times New Roman"/>
          <w:sz w:val="24"/>
          <w:szCs w:val="24"/>
        </w:rPr>
        <w:t>ứ</w:t>
      </w:r>
      <w:r w:rsidRPr="00445B71">
        <w:rPr>
          <w:rFonts w:ascii="Times New Roman" w:hAnsi="Times New Roman" w:cs="Times New Roman"/>
          <w:sz w:val="24"/>
          <w:szCs w:val="24"/>
        </w:rPr>
        <w:t>c th</w:t>
      </w:r>
      <w:r w:rsidRPr="00445B71">
        <w:rPr>
          <w:rFonts w:ascii="Times New Roman" w:hAnsi="Times New Roman" w:cs="Times New Roman"/>
          <w:sz w:val="24"/>
          <w:szCs w:val="24"/>
        </w:rPr>
        <w:t>ấ</w:t>
      </w:r>
      <w:r w:rsidRPr="00445B71">
        <w:rPr>
          <w:rFonts w:ascii="Times New Roman" w:hAnsi="Times New Roman" w:cs="Times New Roman"/>
          <w:sz w:val="24"/>
          <w:szCs w:val="24"/>
        </w:rPr>
        <w:t>p-trung bình.</w:t>
      </w:r>
    </w:p>
    <w:p w:rsidR="00B41D9E" w:rsidRPr="0009273E" w:rsidRDefault="00E2091B" w:rsidP="0009273E">
      <w:pPr>
        <w:rPr>
          <w:rFonts w:ascii="Times New Roman" w:hAnsi="Times New Roman" w:cs="Times New Roman"/>
          <w:b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  <w:r w:rsidR="0009273E" w:rsidRPr="0009273E"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Pr="0009273E">
        <w:rPr>
          <w:rFonts w:ascii="Times New Roman" w:hAnsi="Times New Roman" w:cs="Times New Roman"/>
          <w:b/>
          <w:sz w:val="24"/>
          <w:szCs w:val="24"/>
        </w:rPr>
        <w:t>. H</w:t>
      </w:r>
      <w:r w:rsidRPr="0009273E">
        <w:rPr>
          <w:rFonts w:ascii="Times New Roman" w:hAnsi="Times New Roman" w:cs="Times New Roman"/>
          <w:b/>
          <w:sz w:val="24"/>
          <w:szCs w:val="24"/>
        </w:rPr>
        <w:t>Ạ</w:t>
      </w:r>
      <w:r w:rsidRPr="0009273E">
        <w:rPr>
          <w:rFonts w:ascii="Times New Roman" w:hAnsi="Times New Roman" w:cs="Times New Roman"/>
          <w:b/>
          <w:sz w:val="24"/>
          <w:szCs w:val="24"/>
        </w:rPr>
        <w:t>N CH</w:t>
      </w:r>
      <w:r w:rsidRPr="0009273E">
        <w:rPr>
          <w:rFonts w:ascii="Times New Roman" w:hAnsi="Times New Roman" w:cs="Times New Roman"/>
          <w:b/>
          <w:sz w:val="24"/>
          <w:szCs w:val="24"/>
        </w:rPr>
        <w:t>Ế</w:t>
      </w:r>
      <w:r w:rsidRPr="0009273E">
        <w:rPr>
          <w:rFonts w:ascii="Times New Roman" w:hAnsi="Times New Roman" w:cs="Times New Roman"/>
          <w:b/>
          <w:sz w:val="24"/>
          <w:szCs w:val="24"/>
        </w:rPr>
        <w:t xml:space="preserve"> VÀ HƯ</w:t>
      </w:r>
      <w:r w:rsidRPr="0009273E">
        <w:rPr>
          <w:rFonts w:ascii="Times New Roman" w:hAnsi="Times New Roman" w:cs="Times New Roman"/>
          <w:b/>
          <w:sz w:val="24"/>
          <w:szCs w:val="24"/>
        </w:rPr>
        <w:t>Ớ</w:t>
      </w:r>
      <w:r w:rsidRPr="0009273E">
        <w:rPr>
          <w:rFonts w:ascii="Times New Roman" w:hAnsi="Times New Roman" w:cs="Times New Roman"/>
          <w:b/>
          <w:sz w:val="24"/>
          <w:szCs w:val="24"/>
        </w:rPr>
        <w:t>NG PHÁT TRI</w:t>
      </w:r>
      <w:r w:rsidRPr="0009273E">
        <w:rPr>
          <w:rFonts w:ascii="Times New Roman" w:hAnsi="Times New Roman" w:cs="Times New Roman"/>
          <w:b/>
          <w:sz w:val="24"/>
          <w:szCs w:val="24"/>
        </w:rPr>
        <w:t>Ể</w:t>
      </w:r>
      <w:r w:rsidRPr="0009273E">
        <w:rPr>
          <w:rFonts w:ascii="Times New Roman" w:hAnsi="Times New Roman" w:cs="Times New Roman"/>
          <w:b/>
          <w:sz w:val="24"/>
          <w:szCs w:val="24"/>
        </w:rPr>
        <w:t>N</w:t>
      </w:r>
    </w:p>
    <w:p w:rsidR="00B41D9E" w:rsidRPr="00445B71" w:rsidRDefault="0009273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.1. H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n ch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 xml:space="preserve"> c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ủ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a nghiên c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ứ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u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 xml:space="preserve">1. </w:t>
      </w:r>
      <w:r w:rsidRPr="00445B71">
        <w:rPr>
          <w:rFonts w:ascii="Times New Roman" w:hAnsi="Times New Roman" w:cs="Times New Roman"/>
          <w:sz w:val="24"/>
          <w:szCs w:val="24"/>
        </w:rPr>
        <w:t>Dataset: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s</w:t>
      </w:r>
      <w:r w:rsidRPr="00445B71">
        <w:rPr>
          <w:rFonts w:ascii="Times New Roman" w:hAnsi="Times New Roman" w:cs="Times New Roman"/>
          <w:sz w:val="24"/>
          <w:szCs w:val="24"/>
        </w:rPr>
        <w:t>ử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>ng CIC-ToN-IoT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binary classification. C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n m</w:t>
      </w:r>
      <w:r w:rsidRPr="00445B71">
        <w:rPr>
          <w:rFonts w:ascii="Times New Roman" w:hAnsi="Times New Roman" w:cs="Times New Roman"/>
          <w:sz w:val="24"/>
          <w:szCs w:val="24"/>
        </w:rPr>
        <w:t>ở</w:t>
      </w:r>
      <w:r w:rsidRPr="00445B71">
        <w:rPr>
          <w:rFonts w:ascii="Times New Roman" w:hAnsi="Times New Roman" w:cs="Times New Roman"/>
          <w:sz w:val="24"/>
          <w:szCs w:val="24"/>
        </w:rPr>
        <w:t xml:space="preserve"> r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ng sang multi-class classification và test trên các datasets khác (NSL-KDD, CICIDS2017, etc.).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t>2. GAN Architecture: Ch</w:t>
      </w:r>
      <w:r w:rsidRPr="00445B71">
        <w:rPr>
          <w:rFonts w:ascii="Times New Roman" w:hAnsi="Times New Roman" w:cs="Times New Roman"/>
          <w:sz w:val="24"/>
          <w:szCs w:val="24"/>
        </w:rPr>
        <w:t>ỉ</w:t>
      </w:r>
      <w:r w:rsidRPr="00445B71">
        <w:rPr>
          <w:rFonts w:ascii="Times New Roman" w:hAnsi="Times New Roman" w:cs="Times New Roman"/>
          <w:sz w:val="24"/>
          <w:szCs w:val="24"/>
        </w:rPr>
        <w:t xml:space="preserve"> s</w:t>
      </w:r>
      <w:r w:rsidRPr="00445B71">
        <w:rPr>
          <w:rFonts w:ascii="Times New Roman" w:hAnsi="Times New Roman" w:cs="Times New Roman"/>
          <w:sz w:val="24"/>
          <w:szCs w:val="24"/>
        </w:rPr>
        <w:t>ử</w:t>
      </w:r>
      <w:r w:rsidRPr="00445B71">
        <w:rPr>
          <w:rFonts w:ascii="Times New Roman" w:hAnsi="Times New Roman" w:cs="Times New Roman"/>
          <w:sz w:val="24"/>
          <w:szCs w:val="24"/>
        </w:rPr>
        <w:t xml:space="preserve"> d</w:t>
      </w:r>
      <w:r w:rsidRPr="00445B71">
        <w:rPr>
          <w:rFonts w:ascii="Times New Roman" w:hAnsi="Times New Roman" w:cs="Times New Roman"/>
          <w:sz w:val="24"/>
          <w:szCs w:val="24"/>
        </w:rPr>
        <w:t>ụ</w:t>
      </w:r>
      <w:r w:rsidRPr="00445B71">
        <w:rPr>
          <w:rFonts w:ascii="Times New Roman" w:hAnsi="Times New Roman" w:cs="Times New Roman"/>
          <w:sz w:val="24"/>
          <w:szCs w:val="24"/>
        </w:rPr>
        <w:t>ng m</w:t>
      </w:r>
      <w:r w:rsidRPr="00445B71">
        <w:rPr>
          <w:rFonts w:ascii="Times New Roman" w:hAnsi="Times New Roman" w:cs="Times New Roman"/>
          <w:sz w:val="24"/>
          <w:szCs w:val="24"/>
        </w:rPr>
        <w:t>ộ</w:t>
      </w:r>
      <w:r w:rsidRPr="00445B71">
        <w:rPr>
          <w:rFonts w:ascii="Times New Roman" w:hAnsi="Times New Roman" w:cs="Times New Roman"/>
          <w:sz w:val="24"/>
          <w:szCs w:val="24"/>
        </w:rPr>
        <w:t>t lo</w:t>
      </w:r>
      <w:r w:rsidRPr="00445B71">
        <w:rPr>
          <w:rFonts w:ascii="Times New Roman" w:hAnsi="Times New Roman" w:cs="Times New Roman"/>
          <w:sz w:val="24"/>
          <w:szCs w:val="24"/>
        </w:rPr>
        <w:t>ạ</w:t>
      </w:r>
      <w:r w:rsidRPr="00445B71">
        <w:rPr>
          <w:rFonts w:ascii="Times New Roman" w:hAnsi="Times New Roman" w:cs="Times New Roman"/>
          <w:sz w:val="24"/>
          <w:szCs w:val="24"/>
        </w:rPr>
        <w:t>i GAN architecture. C</w:t>
      </w:r>
      <w:r w:rsidRPr="00445B71">
        <w:rPr>
          <w:rFonts w:ascii="Times New Roman" w:hAnsi="Times New Roman" w:cs="Times New Roman"/>
          <w:sz w:val="24"/>
          <w:szCs w:val="24"/>
        </w:rPr>
        <w:t>ầ</w:t>
      </w:r>
      <w:r w:rsidRPr="00445B71">
        <w:rPr>
          <w:rFonts w:ascii="Times New Roman" w:hAnsi="Times New Roman" w:cs="Times New Roman"/>
          <w:sz w:val="24"/>
          <w:szCs w:val="24"/>
        </w:rPr>
        <w:t>n th</w:t>
      </w:r>
      <w:r w:rsidRPr="00445B71">
        <w:rPr>
          <w:rFonts w:ascii="Times New Roman" w:hAnsi="Times New Roman" w:cs="Times New Roman"/>
          <w:sz w:val="24"/>
          <w:szCs w:val="24"/>
        </w:rPr>
        <w:t>ử</w:t>
      </w:r>
      <w:r w:rsidRPr="00445B71">
        <w:rPr>
          <w:rFonts w:ascii="Times New Roman" w:hAnsi="Times New Roman" w:cs="Times New Roman"/>
          <w:sz w:val="24"/>
          <w:szCs w:val="24"/>
        </w:rPr>
        <w:t xml:space="preserve"> nghi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m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các bi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>n th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</w:t>
      </w:r>
      <w:r w:rsidRPr="00445B71">
        <w:rPr>
          <w:rFonts w:ascii="Times New Roman" w:hAnsi="Times New Roman" w:cs="Times New Roman"/>
          <w:sz w:val="24"/>
          <w:szCs w:val="24"/>
        </w:rPr>
        <w:t>khác (WGAN, ACGAN, etc.) đ</w:t>
      </w:r>
      <w:r w:rsidRPr="00445B71">
        <w:rPr>
          <w:rFonts w:ascii="Times New Roman" w:hAnsi="Times New Roman" w:cs="Times New Roman"/>
          <w:sz w:val="24"/>
          <w:szCs w:val="24"/>
        </w:rPr>
        <w:t>ể</w:t>
      </w:r>
      <w:r w:rsidRPr="00445B71">
        <w:rPr>
          <w:rFonts w:ascii="Times New Roman" w:hAnsi="Times New Roman" w:cs="Times New Roman"/>
          <w:sz w:val="24"/>
          <w:szCs w:val="24"/>
        </w:rPr>
        <w:t xml:space="preserve"> đánh giá robustness toàn di</w:t>
      </w:r>
      <w:r w:rsidRPr="00445B71">
        <w:rPr>
          <w:rFonts w:ascii="Times New Roman" w:hAnsi="Times New Roman" w:cs="Times New Roman"/>
          <w:sz w:val="24"/>
          <w:szCs w:val="24"/>
        </w:rPr>
        <w:t>ệ</w:t>
      </w:r>
      <w:r w:rsidRPr="00445B71">
        <w:rPr>
          <w:rFonts w:ascii="Times New Roman" w:hAnsi="Times New Roman" w:cs="Times New Roman"/>
          <w:sz w:val="24"/>
          <w:szCs w:val="24"/>
        </w:rPr>
        <w:t>n hơn.</w:t>
      </w: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  <w:lang w:val="vi-VN"/>
        </w:rPr>
        <w:t>3</w:t>
      </w:r>
      <w:r w:rsidRPr="00445B71">
        <w:rPr>
          <w:rFonts w:ascii="Times New Roman" w:hAnsi="Times New Roman" w:cs="Times New Roman"/>
          <w:sz w:val="24"/>
          <w:szCs w:val="24"/>
        </w:rPr>
        <w:t>. Defense Mechanisms: Chưa đánh giá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các phương pháp defense như adversarial training, defensive distillation, feature squeezing.</w:t>
      </w:r>
    </w:p>
    <w:p w:rsidR="00B41D9E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  <w:lang w:val="vi-VN"/>
        </w:rPr>
        <w:t>4</w:t>
      </w:r>
      <w:r w:rsidRPr="00445B71">
        <w:rPr>
          <w:rFonts w:ascii="Times New Roman" w:hAnsi="Times New Roman" w:cs="Times New Roman"/>
          <w:sz w:val="24"/>
          <w:szCs w:val="24"/>
        </w:rPr>
        <w:t>. Real-world Deployment: Chưa test trong môi trư</w:t>
      </w:r>
      <w:r w:rsidRPr="00445B71">
        <w:rPr>
          <w:rFonts w:ascii="Times New Roman" w:hAnsi="Times New Roman" w:cs="Times New Roman"/>
          <w:sz w:val="24"/>
          <w:szCs w:val="24"/>
        </w:rPr>
        <w:t>ờ</w:t>
      </w:r>
      <w:r w:rsidRPr="00445B71">
        <w:rPr>
          <w:rFonts w:ascii="Times New Roman" w:hAnsi="Times New Roman" w:cs="Times New Roman"/>
          <w:sz w:val="24"/>
          <w:szCs w:val="24"/>
        </w:rPr>
        <w:t>ng th</w:t>
      </w:r>
      <w:r w:rsidRPr="00445B71">
        <w:rPr>
          <w:rFonts w:ascii="Times New Roman" w:hAnsi="Times New Roman" w:cs="Times New Roman"/>
          <w:sz w:val="24"/>
          <w:szCs w:val="24"/>
        </w:rPr>
        <w:t>ự</w:t>
      </w:r>
      <w:r w:rsidRPr="00445B71">
        <w:rPr>
          <w:rFonts w:ascii="Times New Roman" w:hAnsi="Times New Roman" w:cs="Times New Roman"/>
          <w:sz w:val="24"/>
          <w:szCs w:val="24"/>
        </w:rPr>
        <w:t>c t</w:t>
      </w:r>
      <w:r w:rsidRPr="00445B71">
        <w:rPr>
          <w:rFonts w:ascii="Times New Roman" w:hAnsi="Times New Roman" w:cs="Times New Roman"/>
          <w:sz w:val="24"/>
          <w:szCs w:val="24"/>
        </w:rPr>
        <w:t>ế</w:t>
      </w:r>
      <w:r w:rsidRPr="00445B71">
        <w:rPr>
          <w:rFonts w:ascii="Times New Roman" w:hAnsi="Times New Roman" w:cs="Times New Roman"/>
          <w:sz w:val="24"/>
          <w:szCs w:val="24"/>
        </w:rPr>
        <w:t xml:space="preserve"> v</w:t>
      </w:r>
      <w:r w:rsidRPr="00445B71">
        <w:rPr>
          <w:rFonts w:ascii="Times New Roman" w:hAnsi="Times New Roman" w:cs="Times New Roman"/>
          <w:sz w:val="24"/>
          <w:szCs w:val="24"/>
        </w:rPr>
        <w:t>ớ</w:t>
      </w:r>
      <w:r w:rsidRPr="00445B71">
        <w:rPr>
          <w:rFonts w:ascii="Times New Roman" w:hAnsi="Times New Roman" w:cs="Times New Roman"/>
          <w:sz w:val="24"/>
          <w:szCs w:val="24"/>
        </w:rPr>
        <w:t>i real-time network traffic và các constraints v</w:t>
      </w:r>
      <w:r w:rsidRPr="00445B71">
        <w:rPr>
          <w:rFonts w:ascii="Times New Roman" w:hAnsi="Times New Roman" w:cs="Times New Roman"/>
          <w:sz w:val="24"/>
          <w:szCs w:val="24"/>
        </w:rPr>
        <w:t>ề</w:t>
      </w:r>
      <w:r w:rsidRPr="00445B71">
        <w:rPr>
          <w:rFonts w:ascii="Times New Roman" w:hAnsi="Times New Roman" w:cs="Times New Roman"/>
          <w:sz w:val="24"/>
          <w:szCs w:val="24"/>
        </w:rPr>
        <w:t xml:space="preserve"> latency, throughput.</w:t>
      </w:r>
    </w:p>
    <w:p w:rsidR="00445B71" w:rsidRPr="00445B71" w:rsidRDefault="00445B71">
      <w:pPr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09273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.2. Hư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ng phát tri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ể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n ti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="00E2091B" w:rsidRPr="00445B71">
        <w:rPr>
          <w:rFonts w:ascii="Times New Roman" w:hAnsi="Times New Roman" w:cs="Times New Roman"/>
          <w:color w:val="auto"/>
          <w:sz w:val="24"/>
          <w:szCs w:val="24"/>
        </w:rPr>
        <w:t>p theo</w:t>
      </w:r>
    </w:p>
    <w:p w:rsidR="00B41D9E" w:rsidRPr="00445B71" w:rsidRDefault="00E2091B">
      <w:pPr>
        <w:pStyle w:val="NormalWeb"/>
      </w:pPr>
      <w:r w:rsidRPr="00445B71">
        <w:rPr>
          <w:lang w:val="vi-VN"/>
        </w:rPr>
        <w:t xml:space="preserve">- </w:t>
      </w:r>
      <w:r w:rsidRPr="00445B71">
        <w:t>M</w:t>
      </w:r>
      <w:r w:rsidRPr="00445B71">
        <w:t>ở</w:t>
      </w:r>
      <w:r w:rsidRPr="00445B71">
        <w:t xml:space="preserve"> r</w:t>
      </w:r>
      <w:r w:rsidRPr="00445B71">
        <w:t>ộ</w:t>
      </w:r>
      <w:r w:rsidRPr="00445B71">
        <w:t>ng nghiên c</w:t>
      </w:r>
      <w:r w:rsidRPr="00445B71">
        <w:t>ứ</w:t>
      </w:r>
      <w:r w:rsidRPr="00445B71">
        <w:t>u b</w:t>
      </w:r>
      <w:r w:rsidRPr="00445B71">
        <w:t>ằ</w:t>
      </w:r>
      <w:r w:rsidRPr="00445B71">
        <w:t>ng cách phân tích và mô ph</w:t>
      </w:r>
      <w:r w:rsidRPr="00445B71">
        <w:t>ỏ</w:t>
      </w:r>
      <w:r w:rsidRPr="00445B71">
        <w:t>ng đa d</w:t>
      </w:r>
      <w:r w:rsidRPr="00445B71">
        <w:t>ạ</w:t>
      </w:r>
      <w:r w:rsidRPr="00445B71">
        <w:t>ng các k</w:t>
      </w:r>
      <w:r w:rsidRPr="00445B71">
        <w:t>ỹ</w:t>
      </w:r>
      <w:r w:rsidRPr="00445B71">
        <w:t xml:space="preserve"> thu</w:t>
      </w:r>
      <w:r w:rsidRPr="00445B71">
        <w:t>ậ</w:t>
      </w:r>
      <w:r w:rsidRPr="00445B71">
        <w:t>t t</w:t>
      </w:r>
      <w:r w:rsidRPr="00445B71">
        <w:t>ấ</w:t>
      </w:r>
      <w:r w:rsidRPr="00445B71">
        <w:t>n công đ</w:t>
      </w:r>
      <w:r w:rsidRPr="00445B71">
        <w:t>ố</w:t>
      </w:r>
      <w:r w:rsidRPr="00445B71">
        <w:t>i kháng nh</w:t>
      </w:r>
      <w:r w:rsidRPr="00445B71">
        <w:t>ằ</w:t>
      </w:r>
      <w:r w:rsidRPr="00445B71">
        <w:t>m t</w:t>
      </w:r>
      <w:r w:rsidRPr="00445B71">
        <w:t>ạ</w:t>
      </w:r>
      <w:r w:rsidRPr="00445B71">
        <w:t>o ra d</w:t>
      </w:r>
      <w:r w:rsidRPr="00445B71">
        <w:t>ữ</w:t>
      </w:r>
      <w:r w:rsidRPr="00445B71">
        <w:t xml:space="preserve"> li</w:t>
      </w:r>
      <w:r w:rsidRPr="00445B71">
        <w:t>ệ</w:t>
      </w:r>
      <w:r w:rsidRPr="00445B71">
        <w:t>u m</w:t>
      </w:r>
      <w:r w:rsidRPr="00445B71">
        <w:t>ạ</w:t>
      </w:r>
      <w:r w:rsidRPr="00445B71">
        <w:t>ng đ</w:t>
      </w:r>
      <w:r w:rsidRPr="00445B71">
        <w:t>ố</w:t>
      </w:r>
      <w:r w:rsidRPr="00445B71">
        <w:t>i kháng, t</w:t>
      </w:r>
      <w:r w:rsidRPr="00445B71">
        <w:t>ừ</w:t>
      </w:r>
      <w:r w:rsidRPr="00445B71">
        <w:t xml:space="preserve"> đó đánh giá toàn</w:t>
      </w:r>
      <w:r w:rsidRPr="00445B71">
        <w:t xml:space="preserve"> di</w:t>
      </w:r>
      <w:r w:rsidRPr="00445B71">
        <w:t>ệ</w:t>
      </w:r>
      <w:r w:rsidRPr="00445B71">
        <w:t>n m</w:t>
      </w:r>
      <w:r w:rsidRPr="00445B71">
        <w:t>ứ</w:t>
      </w:r>
      <w:r w:rsidRPr="00445B71">
        <w:t>c đ</w:t>
      </w:r>
      <w:r w:rsidRPr="00445B71">
        <w:t>ộ</w:t>
      </w:r>
      <w:r w:rsidRPr="00445B71">
        <w:t xml:space="preserve"> </w:t>
      </w:r>
      <w:r w:rsidRPr="00445B71">
        <w:t>ả</w:t>
      </w:r>
      <w:r w:rsidRPr="00445B71">
        <w:t>nh hư</w:t>
      </w:r>
      <w:r w:rsidRPr="00445B71">
        <w:t>ở</w:t>
      </w:r>
      <w:r w:rsidRPr="00445B71">
        <w:t>ng c</w:t>
      </w:r>
      <w:r w:rsidRPr="00445B71">
        <w:t>ủ</w:t>
      </w:r>
      <w:r w:rsidRPr="00445B71">
        <w:t>a chúng đ</w:t>
      </w:r>
      <w:r w:rsidRPr="00445B71">
        <w:t>ế</w:t>
      </w:r>
      <w:r w:rsidRPr="00445B71">
        <w:t>n hi</w:t>
      </w:r>
      <w:r w:rsidRPr="00445B71">
        <w:t>ệ</w:t>
      </w:r>
      <w:r w:rsidRPr="00445B71">
        <w:t>u qu</w:t>
      </w:r>
      <w:r w:rsidRPr="00445B71">
        <w:t>ả</w:t>
      </w:r>
      <w:r w:rsidRPr="00445B71">
        <w:t xml:space="preserve"> các mô hình phát hi</w:t>
      </w:r>
      <w:r w:rsidRPr="00445B71">
        <w:t>ệ</w:t>
      </w:r>
      <w:r w:rsidRPr="00445B71">
        <w:t>n b</w:t>
      </w:r>
      <w:r w:rsidRPr="00445B71">
        <w:t>ấ</w:t>
      </w:r>
      <w:r w:rsidRPr="00445B71">
        <w:t>t thư</w:t>
      </w:r>
      <w:r w:rsidRPr="00445B71">
        <w:t>ờ</w:t>
      </w:r>
      <w:r w:rsidRPr="00445B71">
        <w:t>ng.</w:t>
      </w:r>
    </w:p>
    <w:p w:rsidR="00B41D9E" w:rsidRPr="00445B71" w:rsidRDefault="00E2091B">
      <w:pPr>
        <w:pStyle w:val="NormalWeb"/>
      </w:pPr>
      <w:r w:rsidRPr="00445B71">
        <w:rPr>
          <w:lang w:val="vi-VN"/>
        </w:rPr>
        <w:t xml:space="preserve">- </w:t>
      </w:r>
      <w:r w:rsidRPr="00445B71">
        <w:t>Đ</w:t>
      </w:r>
      <w:r w:rsidRPr="00445B71">
        <w:t>ề</w:t>
      </w:r>
      <w:r w:rsidRPr="00445B71">
        <w:t xml:space="preserve"> xu</w:t>
      </w:r>
      <w:r w:rsidRPr="00445B71">
        <w:t>ấ</w:t>
      </w:r>
      <w:r w:rsidRPr="00445B71">
        <w:t>t và phát tri</w:t>
      </w:r>
      <w:r w:rsidRPr="00445B71">
        <w:t>ể</w:t>
      </w:r>
      <w:r w:rsidRPr="00445B71">
        <w:t>n các gi</w:t>
      </w:r>
      <w:r w:rsidRPr="00445B71">
        <w:t>ả</w:t>
      </w:r>
      <w:r w:rsidRPr="00445B71">
        <w:t>i pháp phòng th</w:t>
      </w:r>
      <w:r w:rsidRPr="00445B71">
        <w:t>ủ</w:t>
      </w:r>
      <w:r w:rsidRPr="00445B71">
        <w:t xml:space="preserve"> hi</w:t>
      </w:r>
      <w:r w:rsidRPr="00445B71">
        <w:t>ệ</w:t>
      </w:r>
      <w:r w:rsidRPr="00445B71">
        <w:t>u qu</w:t>
      </w:r>
      <w:r w:rsidRPr="00445B71">
        <w:t>ả</w:t>
      </w:r>
      <w:r w:rsidRPr="00445B71">
        <w:t>, hư</w:t>
      </w:r>
      <w:r w:rsidRPr="00445B71">
        <w:t>ớ</w:t>
      </w:r>
      <w:r w:rsidRPr="00445B71">
        <w:t>ng t</w:t>
      </w:r>
      <w:r w:rsidRPr="00445B71">
        <w:t>ớ</w:t>
      </w:r>
      <w:r w:rsidRPr="00445B71">
        <w:t>i xây d</w:t>
      </w:r>
      <w:r w:rsidRPr="00445B71">
        <w:t>ự</w:t>
      </w:r>
      <w:r w:rsidRPr="00445B71">
        <w:t>ng nh</w:t>
      </w:r>
      <w:r w:rsidRPr="00445B71">
        <w:t>ữ</w:t>
      </w:r>
      <w:r w:rsidRPr="00445B71">
        <w:t>ng mô hình phát hi</w:t>
      </w:r>
      <w:r w:rsidRPr="00445B71">
        <w:t>ệ</w:t>
      </w:r>
      <w:r w:rsidRPr="00445B71">
        <w:t>n b</w:t>
      </w:r>
      <w:r w:rsidRPr="00445B71">
        <w:t>ấ</w:t>
      </w:r>
      <w:r w:rsidRPr="00445B71">
        <w:t>t thư</w:t>
      </w:r>
      <w:r w:rsidRPr="00445B71">
        <w:t>ờ</w:t>
      </w:r>
      <w:r w:rsidRPr="00445B71">
        <w:t>ng có kh</w:t>
      </w:r>
      <w:r w:rsidRPr="00445B71">
        <w:t>ả</w:t>
      </w:r>
      <w:r w:rsidRPr="00445B71">
        <w:t xml:space="preserve"> năng ch</w:t>
      </w:r>
      <w:r w:rsidRPr="00445B71">
        <w:t>ố</w:t>
      </w:r>
      <w:r w:rsidRPr="00445B71">
        <w:t>ng ch</w:t>
      </w:r>
      <w:r w:rsidRPr="00445B71">
        <w:t>ị</w:t>
      </w:r>
      <w:r w:rsidRPr="00445B71">
        <w:t>u t</w:t>
      </w:r>
      <w:r w:rsidRPr="00445B71">
        <w:t>ố</w:t>
      </w:r>
      <w:r w:rsidRPr="00445B71">
        <w:t>t trư</w:t>
      </w:r>
      <w:r w:rsidRPr="00445B71">
        <w:t>ớ</w:t>
      </w:r>
      <w:r w:rsidRPr="00445B71">
        <w:t>c các hình th</w:t>
      </w:r>
      <w:r w:rsidRPr="00445B71">
        <w:t>ứ</w:t>
      </w:r>
      <w:r w:rsidRPr="00445B71">
        <w:t>c t</w:t>
      </w:r>
      <w:r w:rsidRPr="00445B71">
        <w:t>ấ</w:t>
      </w:r>
      <w:r w:rsidRPr="00445B71">
        <w:t>n công đ</w:t>
      </w:r>
      <w:r w:rsidRPr="00445B71">
        <w:t>ố</w:t>
      </w:r>
      <w:r w:rsidRPr="00445B71">
        <w:t>i khán</w:t>
      </w:r>
      <w:r w:rsidRPr="00445B71">
        <w:t>g.</w:t>
      </w:r>
    </w:p>
    <w:p w:rsidR="00B41D9E" w:rsidRPr="00445B71" w:rsidRDefault="00E2091B">
      <w:pPr>
        <w:pStyle w:val="NormalWeb"/>
      </w:pPr>
      <w:r w:rsidRPr="00445B71">
        <w:rPr>
          <w:lang w:val="vi-VN"/>
        </w:rPr>
        <w:t xml:space="preserve">- </w:t>
      </w:r>
      <w:r w:rsidRPr="00445B71">
        <w:t>Xây d</w:t>
      </w:r>
      <w:r w:rsidRPr="00445B71">
        <w:t>ự</w:t>
      </w:r>
      <w:r w:rsidRPr="00445B71">
        <w:t>ng và tri</w:t>
      </w:r>
      <w:r w:rsidRPr="00445B71">
        <w:t>ể</w:t>
      </w:r>
      <w:r w:rsidRPr="00445B71">
        <w:t>n khai</w:t>
      </w:r>
      <w:r w:rsidRPr="00445B71">
        <w:rPr>
          <w:lang w:val="vi-VN"/>
        </w:rPr>
        <w:t xml:space="preserve"> </w:t>
      </w:r>
      <w:r w:rsidRPr="00445B71">
        <w:rPr>
          <w:lang w:val="vi-VN"/>
        </w:rPr>
        <w:t>ứ</w:t>
      </w:r>
      <w:r w:rsidRPr="00445B71">
        <w:rPr>
          <w:lang w:val="vi-VN"/>
        </w:rPr>
        <w:t>ng d</w:t>
      </w:r>
      <w:r w:rsidRPr="00445B71">
        <w:rPr>
          <w:lang w:val="vi-VN"/>
        </w:rPr>
        <w:t>ụ</w:t>
      </w:r>
      <w:r w:rsidRPr="00445B71">
        <w:rPr>
          <w:lang w:val="vi-VN"/>
        </w:rPr>
        <w:t>ng</w:t>
      </w:r>
      <w:r w:rsidRPr="00445B71">
        <w:t xml:space="preserve"> h</w:t>
      </w:r>
      <w:r w:rsidRPr="00445B71">
        <w:t>ệ</w:t>
      </w:r>
      <w:r w:rsidRPr="00445B71">
        <w:t xml:space="preserve"> th</w:t>
      </w:r>
      <w:r w:rsidRPr="00445B71">
        <w:t>ố</w:t>
      </w:r>
      <w:r w:rsidRPr="00445B71">
        <w:t>ng phát hi</w:t>
      </w:r>
      <w:r w:rsidRPr="00445B71">
        <w:t>ệ</w:t>
      </w:r>
      <w:r w:rsidRPr="00445B71">
        <w:t>n xâm nh</w:t>
      </w:r>
      <w:r w:rsidRPr="00445B71">
        <w:t>ậ</w:t>
      </w:r>
      <w:r w:rsidRPr="00445B71">
        <w:t>p hoàn ch</w:t>
      </w:r>
      <w:r w:rsidRPr="00445B71">
        <w:t>ỉ</w:t>
      </w:r>
      <w:r w:rsidRPr="00445B71">
        <w:t>nh, tích h</w:t>
      </w:r>
      <w:r w:rsidRPr="00445B71">
        <w:t>ợ</w:t>
      </w:r>
      <w:r w:rsidRPr="00445B71">
        <w:t>p các mô hình đã nghiên c</w:t>
      </w:r>
      <w:r w:rsidRPr="00445B71">
        <w:t>ứ</w:t>
      </w:r>
      <w:r w:rsidRPr="00445B71">
        <w:t>u vào môi trư</w:t>
      </w:r>
      <w:r w:rsidRPr="00445B71">
        <w:t>ờ</w:t>
      </w:r>
      <w:r w:rsidRPr="00445B71">
        <w:t>ng th</w:t>
      </w:r>
      <w:r w:rsidRPr="00445B71">
        <w:t>ự</w:t>
      </w:r>
      <w:r w:rsidRPr="00445B71">
        <w:t>c t</w:t>
      </w:r>
      <w:r w:rsidRPr="00445B71">
        <w:t>ế</w:t>
      </w:r>
      <w:r w:rsidRPr="00445B71">
        <w:t>.</w:t>
      </w:r>
      <w:r w:rsidR="007F0903" w:rsidRPr="00445B71">
        <w:t>a</w:t>
      </w:r>
    </w:p>
    <w:p w:rsidR="00B41D9E" w:rsidRPr="00445B71" w:rsidRDefault="00B41D9E" w:rsidP="007F0903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</w:p>
    <w:p w:rsidR="00B41D9E" w:rsidRPr="00445B71" w:rsidRDefault="00E2091B">
      <w:pPr>
        <w:rPr>
          <w:rFonts w:ascii="Times New Roman" w:hAnsi="Times New Roman" w:cs="Times New Roman"/>
          <w:sz w:val="24"/>
          <w:szCs w:val="24"/>
        </w:rPr>
      </w:pPr>
      <w:r w:rsidRPr="00445B71">
        <w:rPr>
          <w:rFonts w:ascii="Times New Roman" w:hAnsi="Times New Roman" w:cs="Times New Roman"/>
          <w:sz w:val="24"/>
          <w:szCs w:val="24"/>
        </w:rPr>
        <w:br w:type="page"/>
      </w:r>
    </w:p>
    <w:p w:rsidR="00B41D9E" w:rsidRPr="00445B71" w:rsidRDefault="00B41D9E">
      <w:pPr>
        <w:rPr>
          <w:rFonts w:ascii="Times New Roman" w:hAnsi="Times New Roman" w:cs="Times New Roman"/>
          <w:sz w:val="24"/>
          <w:szCs w:val="24"/>
        </w:rPr>
      </w:pPr>
    </w:p>
    <w:sectPr w:rsidR="00B41D9E" w:rsidRPr="00445B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91B" w:rsidRDefault="00E2091B">
      <w:pPr>
        <w:spacing w:line="240" w:lineRule="auto"/>
      </w:pPr>
      <w:r>
        <w:separator/>
      </w:r>
    </w:p>
  </w:endnote>
  <w:endnote w:type="continuationSeparator" w:id="0">
    <w:p w:rsidR="00E2091B" w:rsidRDefault="00E209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Free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91B" w:rsidRDefault="00E2091B">
      <w:pPr>
        <w:spacing w:after="0"/>
      </w:pPr>
      <w:r>
        <w:separator/>
      </w:r>
    </w:p>
  </w:footnote>
  <w:footnote w:type="continuationSeparator" w:id="0">
    <w:p w:rsidR="00E2091B" w:rsidRDefault="00E209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3EEB3E"/>
    <w:multiLevelType w:val="multilevel"/>
    <w:tmpl w:val="FF3EEB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9FEB0850"/>
    <w:rsid w:val="D7FD7C53"/>
    <w:rsid w:val="DFCFF9A9"/>
    <w:rsid w:val="EFE98590"/>
    <w:rsid w:val="F77FA0E1"/>
    <w:rsid w:val="F7AF6E2A"/>
    <w:rsid w:val="FBFD34BB"/>
    <w:rsid w:val="FBFF502D"/>
    <w:rsid w:val="00034616"/>
    <w:rsid w:val="0006063C"/>
    <w:rsid w:val="0009273E"/>
    <w:rsid w:val="0015074B"/>
    <w:rsid w:val="0029639D"/>
    <w:rsid w:val="00326F90"/>
    <w:rsid w:val="00445B71"/>
    <w:rsid w:val="007F0903"/>
    <w:rsid w:val="00AA1D8D"/>
    <w:rsid w:val="00B41D9E"/>
    <w:rsid w:val="00B45005"/>
    <w:rsid w:val="00B47730"/>
    <w:rsid w:val="00CB0664"/>
    <w:rsid w:val="00D57E68"/>
    <w:rsid w:val="00D6247A"/>
    <w:rsid w:val="00E2091B"/>
    <w:rsid w:val="00FC693F"/>
    <w:rsid w:val="73FE716E"/>
    <w:rsid w:val="73FF4A9F"/>
    <w:rsid w:val="789FEE2B"/>
    <w:rsid w:val="7F7D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0BE93"/>
  <w14:defaultImageDpi w14:val="300"/>
  <w15:docId w15:val="{20C00B02-DCE7-4C5A-98E0-5667123D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1695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7</cp:revision>
  <dcterms:created xsi:type="dcterms:W3CDTF">2013-12-24T07:15:00Z</dcterms:created>
  <dcterms:modified xsi:type="dcterms:W3CDTF">2025-12-15T18:09:00Z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